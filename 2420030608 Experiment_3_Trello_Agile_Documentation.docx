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CEC2" w14:textId="77777777" w:rsidR="002E1589" w:rsidRDefault="00000000">
      <w:pPr>
        <w:jc w:val="center"/>
      </w:pPr>
      <w:r>
        <w:rPr>
          <w:b/>
          <w:sz w:val="32"/>
        </w:rPr>
        <w:br/>
      </w:r>
      <w:r>
        <w:rPr>
          <w:b/>
          <w:sz w:val="52"/>
        </w:rPr>
        <w:br/>
        <w:t>EXPERIMENT 3: Trello Agile Project Management</w:t>
      </w:r>
      <w:r>
        <w:rPr>
          <w:b/>
          <w:sz w:val="52"/>
        </w:rPr>
        <w:br/>
      </w:r>
      <w:r>
        <w:rPr>
          <w:b/>
          <w:sz w:val="40"/>
        </w:rPr>
        <w:br/>
      </w:r>
      <w:proofErr w:type="spellStart"/>
      <w:r>
        <w:rPr>
          <w:b/>
          <w:sz w:val="40"/>
        </w:rPr>
        <w:t>CampusConnect</w:t>
      </w:r>
      <w:proofErr w:type="spellEnd"/>
      <w:r>
        <w:rPr>
          <w:b/>
          <w:sz w:val="40"/>
        </w:rPr>
        <w:t xml:space="preserve"> Event Management</w:t>
      </w:r>
      <w:r>
        <w:rPr>
          <w:b/>
          <w:sz w:val="40"/>
        </w:rPr>
        <w:br/>
      </w:r>
      <w:r>
        <w:br/>
      </w:r>
      <w:r>
        <w:br/>
        <w:t>Project Board • User Stories • Task Assignments • Sprint Workflow</w:t>
      </w:r>
      <w:r>
        <w:br/>
      </w:r>
      <w:r>
        <w:br/>
      </w:r>
      <w:r>
        <w:br/>
        <w:t xml:space="preserve">Student Name: </w:t>
      </w:r>
      <w:r w:rsidR="002E1589">
        <w:t>P SAI PRIYATAM</w:t>
      </w:r>
    </w:p>
    <w:p w14:paraId="75E47BB0" w14:textId="29BF3484" w:rsidR="006D059C" w:rsidRDefault="00000000">
      <w:pPr>
        <w:jc w:val="center"/>
      </w:pPr>
      <w:r>
        <w:t>Roll Number: 2420030</w:t>
      </w:r>
      <w:r w:rsidR="002E1589">
        <w:t>608</w:t>
      </w:r>
      <w:r>
        <w:br/>
        <w:t>Course / Subject: Software Engineering</w:t>
      </w:r>
      <w:r>
        <w:br/>
        <w:t>Academic Year: 2026–2027</w:t>
      </w:r>
    </w:p>
    <w:p w14:paraId="596A18E1" w14:textId="77777777" w:rsidR="006D059C" w:rsidRDefault="00000000">
      <w:r>
        <w:br w:type="page"/>
      </w:r>
    </w:p>
    <w:p w14:paraId="56495903" w14:textId="77777777" w:rsidR="006D059C" w:rsidRDefault="00000000">
      <w:pPr>
        <w:pStyle w:val="Heading1"/>
      </w:pPr>
      <w:r>
        <w:t>1. Objective</w:t>
      </w:r>
    </w:p>
    <w:p w14:paraId="56E8A9CC" w14:textId="77777777" w:rsidR="006D059C" w:rsidRDefault="00000000">
      <w:r>
        <w:t>The objective of Experiment 3 is to implement a suitable case study using Trello by creating a project board, defining user stories, assigning tasks to team members, and demonstrating a sprint workflow for Agile project management and collaboration.</w:t>
      </w:r>
    </w:p>
    <w:p w14:paraId="36C6CB8E" w14:textId="77777777" w:rsidR="006D059C" w:rsidRDefault="00000000">
      <w:pPr>
        <w:pStyle w:val="Heading2"/>
      </w:pPr>
      <w:r>
        <w:t>1.1 Case Study Selected</w:t>
      </w:r>
    </w:p>
    <w:p w14:paraId="037BD544" w14:textId="77777777" w:rsidR="006D059C" w:rsidRDefault="00000000">
      <w:proofErr w:type="spellStart"/>
      <w:r>
        <w:t>CampusConnect</w:t>
      </w:r>
      <w:proofErr w:type="spellEnd"/>
      <w:r>
        <w:t xml:space="preserve"> is an event-management application used as a standalone case study for this experiment. The system supports event discovery, attendee registration, event creation and attendee management.</w:t>
      </w:r>
    </w:p>
    <w:p w14:paraId="40B13A8A" w14:textId="77777777" w:rsidR="006D059C" w:rsidRDefault="00000000">
      <w:pPr>
        <w:pStyle w:val="Heading2"/>
      </w:pPr>
      <w:r>
        <w:t>1.2 Agile Approach</w:t>
      </w:r>
    </w:p>
    <w:p w14:paraId="6A1F99BF" w14:textId="77777777" w:rsidR="006D059C" w:rsidRDefault="00000000">
      <w:pPr>
        <w:pStyle w:val="ListBullet"/>
      </w:pPr>
      <w:r>
        <w:t>Use a Trello board as a visual project-management workspace.</w:t>
      </w:r>
    </w:p>
    <w:p w14:paraId="595A1784" w14:textId="77777777" w:rsidR="006D059C" w:rsidRDefault="00000000">
      <w:pPr>
        <w:pStyle w:val="ListBullet"/>
      </w:pPr>
      <w:r>
        <w:t>Break requirements into user stories and tasks.</w:t>
      </w:r>
    </w:p>
    <w:p w14:paraId="704508B4" w14:textId="77777777" w:rsidR="006D059C" w:rsidRDefault="00000000">
      <w:pPr>
        <w:pStyle w:val="ListBullet"/>
      </w:pPr>
      <w:r>
        <w:t>Assign each task to a responsible team member.</w:t>
      </w:r>
    </w:p>
    <w:p w14:paraId="236BD4DB" w14:textId="77777777" w:rsidR="006D059C" w:rsidRDefault="00000000">
      <w:pPr>
        <w:pStyle w:val="ListBullet"/>
      </w:pPr>
      <w:r>
        <w:t>Organize work into a short Sprint 1.</w:t>
      </w:r>
    </w:p>
    <w:p w14:paraId="7AD1ABF3" w14:textId="77777777" w:rsidR="006D059C" w:rsidRDefault="00000000">
      <w:pPr>
        <w:pStyle w:val="ListBullet"/>
      </w:pPr>
      <w:r>
        <w:t>Move cards through Backlog, To Do, In Progress, Review and Done.</w:t>
      </w:r>
    </w:p>
    <w:p w14:paraId="58BE73AD" w14:textId="77777777" w:rsidR="006D059C" w:rsidRDefault="00000000">
      <w:pPr>
        <w:pStyle w:val="ListBullet"/>
      </w:pPr>
      <w:r>
        <w:t>Use the sprint summary to evaluate progress.</w:t>
      </w:r>
    </w:p>
    <w:p w14:paraId="1D688AFE" w14:textId="77777777" w:rsidR="006D059C" w:rsidRDefault="00000000">
      <w:r>
        <w:br w:type="page"/>
      </w:r>
    </w:p>
    <w:p w14:paraId="4EA8EF44" w14:textId="77777777" w:rsidR="006D059C" w:rsidRDefault="00000000">
      <w:pPr>
        <w:pStyle w:val="Heading1"/>
      </w:pPr>
      <w:r>
        <w:t>2. Trello Board Creation</w:t>
      </w:r>
    </w:p>
    <w:p w14:paraId="41EFD7FF" w14:textId="77777777" w:rsidR="006D059C" w:rsidRDefault="00000000">
      <w:r>
        <w:t xml:space="preserve">A Trello-style board named </w:t>
      </w:r>
      <w:proofErr w:type="spellStart"/>
      <w:r>
        <w:t>CampusConnect</w:t>
      </w:r>
      <w:proofErr w:type="spellEnd"/>
      <w:r>
        <w:t xml:space="preserve"> Event Management was created for the case study. The board uses five workflow lists to demonstrate the movement of Agile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D059C" w14:paraId="2E72F850" w14:textId="77777777">
        <w:trPr>
          <w:jc w:val="center"/>
        </w:trPr>
        <w:tc>
          <w:tcPr>
            <w:tcW w:w="4968" w:type="dxa"/>
            <w:shd w:val="clear" w:color="auto" w:fill="0E5A4F"/>
          </w:tcPr>
          <w:p w14:paraId="293E38BD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Board Setting</w:t>
            </w:r>
          </w:p>
        </w:tc>
        <w:tc>
          <w:tcPr>
            <w:tcW w:w="4968" w:type="dxa"/>
            <w:shd w:val="clear" w:color="auto" w:fill="0E5A4F"/>
          </w:tcPr>
          <w:p w14:paraId="5313821A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:rsidR="006D059C" w14:paraId="49780F64" w14:textId="77777777">
        <w:trPr>
          <w:jc w:val="center"/>
        </w:trPr>
        <w:tc>
          <w:tcPr>
            <w:tcW w:w="4968" w:type="dxa"/>
          </w:tcPr>
          <w:p w14:paraId="0BACD8E0" w14:textId="77777777" w:rsidR="006D059C" w:rsidRDefault="00000000">
            <w:pPr>
              <w:spacing w:after="0" w:line="240" w:lineRule="auto"/>
            </w:pPr>
            <w:r>
              <w:t>Board Name</w:t>
            </w:r>
          </w:p>
        </w:tc>
        <w:tc>
          <w:tcPr>
            <w:tcW w:w="4968" w:type="dxa"/>
          </w:tcPr>
          <w:p w14:paraId="0108CB9E" w14:textId="77777777" w:rsidR="006D059C" w:rsidRDefault="00000000">
            <w:pPr>
              <w:spacing w:after="0" w:line="240" w:lineRule="auto"/>
            </w:pPr>
            <w:proofErr w:type="spellStart"/>
            <w:r>
              <w:t>CampusConnect</w:t>
            </w:r>
            <w:proofErr w:type="spellEnd"/>
            <w:r>
              <w:t xml:space="preserve"> Event Management</w:t>
            </w:r>
          </w:p>
        </w:tc>
      </w:tr>
      <w:tr w:rsidR="006D059C" w14:paraId="102FBA95" w14:textId="77777777">
        <w:trPr>
          <w:jc w:val="center"/>
        </w:trPr>
        <w:tc>
          <w:tcPr>
            <w:tcW w:w="4968" w:type="dxa"/>
          </w:tcPr>
          <w:p w14:paraId="1DF34281" w14:textId="77777777" w:rsidR="006D059C" w:rsidRDefault="00000000">
            <w:pPr>
              <w:spacing w:after="0" w:line="240" w:lineRule="auto"/>
            </w:pPr>
            <w:r>
              <w:t>Workspace</w:t>
            </w:r>
          </w:p>
        </w:tc>
        <w:tc>
          <w:tcPr>
            <w:tcW w:w="4968" w:type="dxa"/>
          </w:tcPr>
          <w:p w14:paraId="184AFF45" w14:textId="77777777" w:rsidR="006D059C" w:rsidRDefault="00000000">
            <w:pPr>
              <w:spacing w:after="0" w:line="240" w:lineRule="auto"/>
            </w:pPr>
            <w:r>
              <w:t>Software Engineering Team</w:t>
            </w:r>
          </w:p>
        </w:tc>
      </w:tr>
      <w:tr w:rsidR="006D059C" w14:paraId="321FBA99" w14:textId="77777777">
        <w:trPr>
          <w:jc w:val="center"/>
        </w:trPr>
        <w:tc>
          <w:tcPr>
            <w:tcW w:w="4968" w:type="dxa"/>
          </w:tcPr>
          <w:p w14:paraId="1215A8AB" w14:textId="77777777" w:rsidR="006D059C" w:rsidRDefault="00000000">
            <w:pPr>
              <w:spacing w:after="0" w:line="240" w:lineRule="auto"/>
            </w:pPr>
            <w:r>
              <w:t>Sprint</w:t>
            </w:r>
          </w:p>
        </w:tc>
        <w:tc>
          <w:tcPr>
            <w:tcW w:w="4968" w:type="dxa"/>
          </w:tcPr>
          <w:p w14:paraId="63F466FC" w14:textId="77777777" w:rsidR="006D059C" w:rsidRDefault="00000000">
            <w:pPr>
              <w:spacing w:after="0" w:line="240" w:lineRule="auto"/>
            </w:pPr>
            <w:r>
              <w:t>Sprint 1</w:t>
            </w:r>
          </w:p>
        </w:tc>
      </w:tr>
      <w:tr w:rsidR="006D059C" w14:paraId="12CD85B3" w14:textId="77777777">
        <w:trPr>
          <w:jc w:val="center"/>
        </w:trPr>
        <w:tc>
          <w:tcPr>
            <w:tcW w:w="4968" w:type="dxa"/>
          </w:tcPr>
          <w:p w14:paraId="06464C63" w14:textId="77777777" w:rsidR="006D059C" w:rsidRDefault="00000000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51ED2C68" w14:textId="77777777" w:rsidR="006D059C" w:rsidRDefault="00000000">
            <w:pPr>
              <w:spacing w:after="0" w:line="240" w:lineRule="auto"/>
            </w:pPr>
            <w:r>
              <w:t>Backlog → To Do → In Progress → Review → Done</w:t>
            </w:r>
          </w:p>
        </w:tc>
      </w:tr>
      <w:tr w:rsidR="006D059C" w14:paraId="540E9458" w14:textId="77777777">
        <w:trPr>
          <w:jc w:val="center"/>
        </w:trPr>
        <w:tc>
          <w:tcPr>
            <w:tcW w:w="4968" w:type="dxa"/>
          </w:tcPr>
          <w:p w14:paraId="718ED76D" w14:textId="77777777" w:rsidR="006D059C" w:rsidRDefault="00000000">
            <w:pPr>
              <w:spacing w:after="0" w:line="240" w:lineRule="auto"/>
            </w:pPr>
            <w:r>
              <w:t>Team Members</w:t>
            </w:r>
          </w:p>
        </w:tc>
        <w:tc>
          <w:tcPr>
            <w:tcW w:w="4968" w:type="dxa"/>
          </w:tcPr>
          <w:p w14:paraId="0FEB61AB" w14:textId="77777777" w:rsidR="006D059C" w:rsidRDefault="00000000">
            <w:pPr>
              <w:spacing w:after="0" w:line="240" w:lineRule="auto"/>
            </w:pPr>
            <w:r>
              <w:t>AR, RM, SK</w:t>
            </w:r>
          </w:p>
        </w:tc>
      </w:tr>
      <w:tr w:rsidR="006D059C" w14:paraId="5A7040BA" w14:textId="77777777">
        <w:trPr>
          <w:jc w:val="center"/>
        </w:trPr>
        <w:tc>
          <w:tcPr>
            <w:tcW w:w="4968" w:type="dxa"/>
          </w:tcPr>
          <w:p w14:paraId="4E5DC8C9" w14:textId="77777777" w:rsidR="006D059C" w:rsidRDefault="00000000">
            <w:pPr>
              <w:spacing w:after="0" w:line="240" w:lineRule="auto"/>
            </w:pPr>
            <w:r>
              <w:t>Case Study</w:t>
            </w:r>
          </w:p>
        </w:tc>
        <w:tc>
          <w:tcPr>
            <w:tcW w:w="4968" w:type="dxa"/>
          </w:tcPr>
          <w:p w14:paraId="7EECB888" w14:textId="77777777" w:rsidR="006D059C" w:rsidRDefault="00000000">
            <w:pPr>
              <w:spacing w:after="0" w:line="240" w:lineRule="auto"/>
            </w:pPr>
            <w:proofErr w:type="spellStart"/>
            <w:r>
              <w:t>CampusConnect</w:t>
            </w:r>
            <w:proofErr w:type="spellEnd"/>
            <w:r>
              <w:t xml:space="preserve"> Event Management</w:t>
            </w:r>
          </w:p>
        </w:tc>
      </w:tr>
    </w:tbl>
    <w:p w14:paraId="1F6FFB36" w14:textId="77777777" w:rsidR="006D059C" w:rsidRDefault="00000000">
      <w:r>
        <w:rPr>
          <w:noProof/>
        </w:rPr>
        <w:drawing>
          <wp:inline distT="0" distB="0" distL="114300" distR="114300" wp14:anchorId="2B60C973" wp14:editId="3B1D08A2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FFB7" w14:textId="77777777" w:rsidR="006D059C" w:rsidRDefault="00000000">
      <w:pPr>
        <w:jc w:val="center"/>
      </w:pPr>
      <w:r>
        <w:rPr>
          <w:i/>
          <w:sz w:val="18"/>
        </w:rPr>
        <w:t>Figure 1. Trello-style project board creation screen – original academic mockup.</w:t>
      </w:r>
    </w:p>
    <w:p w14:paraId="28D2D2B1" w14:textId="77777777" w:rsidR="006D059C" w:rsidRDefault="00000000">
      <w:r>
        <w:t>Note: The screenshots are original mockups prepared for academic documentation and are not screenshots from a live Trello account.</w:t>
      </w:r>
    </w:p>
    <w:p w14:paraId="3AE9A785" w14:textId="77777777" w:rsidR="006D059C" w:rsidRDefault="00000000">
      <w:r>
        <w:br w:type="page"/>
      </w:r>
    </w:p>
    <w:p w14:paraId="30CC5D47" w14:textId="77777777" w:rsidR="006D059C" w:rsidRDefault="00000000">
      <w:pPr>
        <w:pStyle w:val="Heading1"/>
      </w:pPr>
      <w:r>
        <w:t>3. Project Board and Task Assignments</w:t>
      </w:r>
    </w:p>
    <w:p w14:paraId="2B233CF8" w14:textId="77777777" w:rsidR="006D059C" w:rsidRDefault="00000000">
      <w:r>
        <w:t>The board visually separates pending requirements, planned work, active development, review work and completed tasks. Cards are assigned to team members to demonstrate collaboration.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D059C" w14:paraId="07BFB75A" w14:textId="77777777">
        <w:trPr>
          <w:jc w:val="center"/>
        </w:trPr>
        <w:tc>
          <w:tcPr>
            <w:tcW w:w="3312" w:type="dxa"/>
            <w:shd w:val="clear" w:color="auto" w:fill="0E5A4F"/>
          </w:tcPr>
          <w:p w14:paraId="01E6B736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List</w:t>
            </w:r>
          </w:p>
        </w:tc>
        <w:tc>
          <w:tcPr>
            <w:tcW w:w="3312" w:type="dxa"/>
            <w:shd w:val="clear" w:color="auto" w:fill="0E5A4F"/>
          </w:tcPr>
          <w:p w14:paraId="0B0F402D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Example Cards</w:t>
            </w:r>
          </w:p>
        </w:tc>
        <w:tc>
          <w:tcPr>
            <w:tcW w:w="3312" w:type="dxa"/>
            <w:shd w:val="clear" w:color="auto" w:fill="0E5A4F"/>
          </w:tcPr>
          <w:p w14:paraId="631DC29C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:rsidR="006D059C" w14:paraId="5926A1AC" w14:textId="77777777">
        <w:trPr>
          <w:jc w:val="center"/>
        </w:trPr>
        <w:tc>
          <w:tcPr>
            <w:tcW w:w="3312" w:type="dxa"/>
          </w:tcPr>
          <w:p w14:paraId="60E9B655" w14:textId="77777777" w:rsidR="006D059C" w:rsidRDefault="00000000">
            <w:pPr>
              <w:spacing w:after="0" w:line="240" w:lineRule="auto"/>
            </w:pPr>
            <w:r>
              <w:t>Backlog</w:t>
            </w:r>
          </w:p>
        </w:tc>
        <w:tc>
          <w:tcPr>
            <w:tcW w:w="3312" w:type="dxa"/>
          </w:tcPr>
          <w:p w14:paraId="0104D564" w14:textId="77777777" w:rsidR="006D059C" w:rsidRDefault="00000000">
            <w:pPr>
              <w:spacing w:after="0" w:line="240" w:lineRule="auto"/>
            </w:pPr>
            <w:r>
              <w:t>Define Event Requirements; Create User Stories</w:t>
            </w:r>
          </w:p>
        </w:tc>
        <w:tc>
          <w:tcPr>
            <w:tcW w:w="3312" w:type="dxa"/>
          </w:tcPr>
          <w:p w14:paraId="317B1021" w14:textId="77777777" w:rsidR="006D059C" w:rsidRDefault="00000000">
            <w:pPr>
              <w:spacing w:after="0" w:line="240" w:lineRule="auto"/>
            </w:pPr>
            <w:r>
              <w:t>Capture and refine upcoming work.</w:t>
            </w:r>
          </w:p>
        </w:tc>
      </w:tr>
      <w:tr w:rsidR="006D059C" w14:paraId="3E2C53BD" w14:textId="77777777">
        <w:trPr>
          <w:jc w:val="center"/>
        </w:trPr>
        <w:tc>
          <w:tcPr>
            <w:tcW w:w="3312" w:type="dxa"/>
          </w:tcPr>
          <w:p w14:paraId="3A15271A" w14:textId="77777777" w:rsidR="006D059C" w:rsidRDefault="00000000">
            <w:pPr>
              <w:spacing w:after="0" w:line="240" w:lineRule="auto"/>
            </w:pPr>
            <w:r>
              <w:t>To Do</w:t>
            </w:r>
          </w:p>
        </w:tc>
        <w:tc>
          <w:tcPr>
            <w:tcW w:w="3312" w:type="dxa"/>
          </w:tcPr>
          <w:p w14:paraId="5889E9E9" w14:textId="77777777" w:rsidR="006D059C" w:rsidRDefault="00000000">
            <w:pPr>
              <w:spacing w:after="0" w:line="240" w:lineRule="auto"/>
            </w:pPr>
            <w:r>
              <w:t>Design Event Listing; Create Registration Form</w:t>
            </w:r>
          </w:p>
        </w:tc>
        <w:tc>
          <w:tcPr>
            <w:tcW w:w="3312" w:type="dxa"/>
          </w:tcPr>
          <w:p w14:paraId="3DDF64D7" w14:textId="77777777" w:rsidR="006D059C" w:rsidRDefault="00000000">
            <w:pPr>
              <w:spacing w:after="0" w:line="240" w:lineRule="auto"/>
            </w:pPr>
            <w:r>
              <w:t>Work selected for development.</w:t>
            </w:r>
          </w:p>
        </w:tc>
      </w:tr>
      <w:tr w:rsidR="006D059C" w14:paraId="5C2B789A" w14:textId="77777777">
        <w:trPr>
          <w:jc w:val="center"/>
        </w:trPr>
        <w:tc>
          <w:tcPr>
            <w:tcW w:w="3312" w:type="dxa"/>
          </w:tcPr>
          <w:p w14:paraId="45954603" w14:textId="77777777" w:rsidR="006D059C" w:rsidRDefault="00000000">
            <w:pPr>
              <w:spacing w:after="0" w:line="240" w:lineRule="auto"/>
            </w:pPr>
            <w:r>
              <w:t>In Progress</w:t>
            </w:r>
          </w:p>
        </w:tc>
        <w:tc>
          <w:tcPr>
            <w:tcW w:w="3312" w:type="dxa"/>
          </w:tcPr>
          <w:p w14:paraId="0AABBE74" w14:textId="77777777" w:rsidR="006D059C" w:rsidRDefault="00000000">
            <w:pPr>
              <w:spacing w:after="0" w:line="240" w:lineRule="auto"/>
            </w:pPr>
            <w:r>
              <w:t>Implement Registration</w:t>
            </w:r>
          </w:p>
        </w:tc>
        <w:tc>
          <w:tcPr>
            <w:tcW w:w="3312" w:type="dxa"/>
          </w:tcPr>
          <w:p w14:paraId="79B6280D" w14:textId="77777777" w:rsidR="006D059C" w:rsidRDefault="00000000">
            <w:pPr>
              <w:spacing w:after="0" w:line="240" w:lineRule="auto"/>
            </w:pPr>
            <w:r>
              <w:t>Currently being developed.</w:t>
            </w:r>
          </w:p>
        </w:tc>
      </w:tr>
      <w:tr w:rsidR="006D059C" w14:paraId="1CEEF0C0" w14:textId="77777777">
        <w:trPr>
          <w:jc w:val="center"/>
        </w:trPr>
        <w:tc>
          <w:tcPr>
            <w:tcW w:w="3312" w:type="dxa"/>
          </w:tcPr>
          <w:p w14:paraId="0ABE8BC8" w14:textId="77777777" w:rsidR="006D059C" w:rsidRDefault="00000000">
            <w:pPr>
              <w:spacing w:after="0" w:line="240" w:lineRule="auto"/>
            </w:pPr>
            <w:r>
              <w:t>Review</w:t>
            </w:r>
          </w:p>
        </w:tc>
        <w:tc>
          <w:tcPr>
            <w:tcW w:w="3312" w:type="dxa"/>
          </w:tcPr>
          <w:p w14:paraId="4B053758" w14:textId="77777777" w:rsidR="006D059C" w:rsidRDefault="00000000">
            <w:pPr>
              <w:spacing w:after="0" w:line="240" w:lineRule="auto"/>
            </w:pPr>
            <w:r>
              <w:t>Test Registration Flow</w:t>
            </w:r>
          </w:p>
        </w:tc>
        <w:tc>
          <w:tcPr>
            <w:tcW w:w="3312" w:type="dxa"/>
          </w:tcPr>
          <w:p w14:paraId="222913F2" w14:textId="77777777" w:rsidR="006D059C" w:rsidRDefault="00000000">
            <w:pPr>
              <w:spacing w:after="0" w:line="240" w:lineRule="auto"/>
            </w:pPr>
            <w:r>
              <w:t>Validate completed development work.</w:t>
            </w:r>
          </w:p>
        </w:tc>
      </w:tr>
      <w:tr w:rsidR="006D059C" w14:paraId="114037BF" w14:textId="77777777">
        <w:trPr>
          <w:jc w:val="center"/>
        </w:trPr>
        <w:tc>
          <w:tcPr>
            <w:tcW w:w="3312" w:type="dxa"/>
          </w:tcPr>
          <w:p w14:paraId="1596B451" w14:textId="77777777" w:rsidR="006D059C" w:rsidRDefault="00000000">
            <w:pPr>
              <w:spacing w:after="0" w:line="240" w:lineRule="auto"/>
            </w:pPr>
            <w:r>
              <w:t>Done</w:t>
            </w:r>
          </w:p>
        </w:tc>
        <w:tc>
          <w:tcPr>
            <w:tcW w:w="3312" w:type="dxa"/>
          </w:tcPr>
          <w:p w14:paraId="5190549A" w14:textId="77777777" w:rsidR="006D059C" w:rsidRDefault="00000000">
            <w:pPr>
              <w:spacing w:after="0" w:line="240" w:lineRule="auto"/>
            </w:pPr>
            <w:r>
              <w:t>Finalize Event Listing; Write User Stories</w:t>
            </w:r>
          </w:p>
        </w:tc>
        <w:tc>
          <w:tcPr>
            <w:tcW w:w="3312" w:type="dxa"/>
          </w:tcPr>
          <w:p w14:paraId="290A753C" w14:textId="77777777" w:rsidR="006D059C" w:rsidRDefault="00000000">
            <w:pPr>
              <w:spacing w:after="0" w:line="240" w:lineRule="auto"/>
            </w:pPr>
            <w:r>
              <w:t>Completed and accepted work.</w:t>
            </w:r>
          </w:p>
        </w:tc>
      </w:tr>
    </w:tbl>
    <w:p w14:paraId="67A74FA9" w14:textId="77777777" w:rsidR="006D059C" w:rsidRDefault="00000000">
      <w:r>
        <w:rPr>
          <w:noProof/>
        </w:rPr>
        <w:drawing>
          <wp:inline distT="0" distB="0" distL="114300" distR="114300" wp14:anchorId="63E1101B" wp14:editId="4C33D32B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5DB" w14:textId="77777777" w:rsidR="006D059C" w:rsidRDefault="00000000">
      <w:pPr>
        <w:jc w:val="center"/>
      </w:pPr>
      <w:r>
        <w:rPr>
          <w:i/>
          <w:sz w:val="18"/>
        </w:rPr>
        <w:t>Figure 2. Trello-style Agile board showing project cards, lists, labels and assignments.</w:t>
      </w:r>
    </w:p>
    <w:p w14:paraId="7C29C5C4" w14:textId="77777777" w:rsidR="006D059C" w:rsidRDefault="00000000">
      <w:r>
        <w:br w:type="page"/>
      </w:r>
    </w:p>
    <w:p w14:paraId="6994EDC8" w14:textId="77777777" w:rsidR="006D059C" w:rsidRDefault="00000000">
      <w:pPr>
        <w:pStyle w:val="Heading1"/>
      </w:pPr>
      <w:r>
        <w:t>4. User Stories</w:t>
      </w:r>
    </w:p>
    <w:p w14:paraId="1172FBFC" w14:textId="77777777" w:rsidR="006D059C" w:rsidRDefault="00000000">
      <w:r>
        <w:t xml:space="preserve">Five user stories were created to represent important stakeholder goals for the </w:t>
      </w:r>
      <w:proofErr w:type="spellStart"/>
      <w:r>
        <w:t>CampusConnect</w:t>
      </w:r>
      <w:proofErr w:type="spellEnd"/>
      <w:r>
        <w:t xml:space="preserve">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D059C" w14:paraId="50A45610" w14:textId="77777777">
        <w:trPr>
          <w:jc w:val="center"/>
        </w:trPr>
        <w:tc>
          <w:tcPr>
            <w:tcW w:w="1987" w:type="dxa"/>
            <w:shd w:val="clear" w:color="auto" w:fill="0E5A4F"/>
          </w:tcPr>
          <w:p w14:paraId="03399C5C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1987" w:type="dxa"/>
            <w:shd w:val="clear" w:color="auto" w:fill="0E5A4F"/>
          </w:tcPr>
          <w:p w14:paraId="54303689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1987" w:type="dxa"/>
            <w:shd w:val="clear" w:color="auto" w:fill="0E5A4F"/>
          </w:tcPr>
          <w:p w14:paraId="58A8F9B1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987" w:type="dxa"/>
            <w:shd w:val="clear" w:color="auto" w:fill="0E5A4F"/>
          </w:tcPr>
          <w:p w14:paraId="657FD690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987" w:type="dxa"/>
            <w:shd w:val="clear" w:color="auto" w:fill="0E5A4F"/>
          </w:tcPr>
          <w:p w14:paraId="7457354A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:rsidR="006D059C" w14:paraId="65687A5F" w14:textId="77777777">
        <w:trPr>
          <w:jc w:val="center"/>
        </w:trPr>
        <w:tc>
          <w:tcPr>
            <w:tcW w:w="1987" w:type="dxa"/>
          </w:tcPr>
          <w:p w14:paraId="4B867928" w14:textId="77777777" w:rsidR="006D059C" w:rsidRDefault="00000000">
            <w:pPr>
              <w:spacing w:after="0" w:line="240" w:lineRule="auto"/>
            </w:pPr>
            <w:r>
              <w:t>CC-01</w:t>
            </w:r>
          </w:p>
        </w:tc>
        <w:tc>
          <w:tcPr>
            <w:tcW w:w="1987" w:type="dxa"/>
          </w:tcPr>
          <w:p w14:paraId="00E2C91B" w14:textId="77777777" w:rsidR="006D059C" w:rsidRDefault="00000000">
            <w:pPr>
              <w:spacing w:after="0" w:line="240" w:lineRule="auto"/>
            </w:pPr>
            <w:r>
              <w:t>As an attendee, I want to register for an event so that my seat is reserved.</w:t>
            </w:r>
          </w:p>
        </w:tc>
        <w:tc>
          <w:tcPr>
            <w:tcW w:w="1987" w:type="dxa"/>
          </w:tcPr>
          <w:p w14:paraId="1749AE8F" w14:textId="77777777" w:rsidR="006D059C" w:rsidRDefault="00000000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00BA5BB4" w14:textId="77777777" w:rsidR="006D059C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085CA667" w14:textId="77777777" w:rsidR="006D059C" w:rsidRDefault="00000000">
            <w:pPr>
              <w:spacing w:after="0" w:line="240" w:lineRule="auto"/>
            </w:pPr>
            <w:r>
              <w:t>5</w:t>
            </w:r>
          </w:p>
        </w:tc>
      </w:tr>
      <w:tr w:rsidR="006D059C" w14:paraId="50178090" w14:textId="77777777">
        <w:trPr>
          <w:jc w:val="center"/>
        </w:trPr>
        <w:tc>
          <w:tcPr>
            <w:tcW w:w="1987" w:type="dxa"/>
          </w:tcPr>
          <w:p w14:paraId="742B7E01" w14:textId="77777777" w:rsidR="006D059C" w:rsidRDefault="00000000">
            <w:pPr>
              <w:spacing w:after="0" w:line="240" w:lineRule="auto"/>
            </w:pPr>
            <w:r>
              <w:t>CC-02</w:t>
            </w:r>
          </w:p>
        </w:tc>
        <w:tc>
          <w:tcPr>
            <w:tcW w:w="1987" w:type="dxa"/>
          </w:tcPr>
          <w:p w14:paraId="438DD0FE" w14:textId="77777777" w:rsidR="006D059C" w:rsidRDefault="00000000">
            <w:pPr>
              <w:spacing w:after="0" w:line="240" w:lineRule="auto"/>
            </w:pPr>
            <w:r>
              <w:t>As an attendee, I want to browse events so that I can choose one to attend.</w:t>
            </w:r>
          </w:p>
        </w:tc>
        <w:tc>
          <w:tcPr>
            <w:tcW w:w="1987" w:type="dxa"/>
          </w:tcPr>
          <w:p w14:paraId="32977804" w14:textId="77777777" w:rsidR="006D059C" w:rsidRDefault="00000000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77E3FFD3" w14:textId="77777777" w:rsidR="006D059C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00DA41B5" w14:textId="77777777" w:rsidR="006D059C" w:rsidRDefault="00000000">
            <w:pPr>
              <w:spacing w:after="0" w:line="240" w:lineRule="auto"/>
            </w:pPr>
            <w:r>
              <w:t>3</w:t>
            </w:r>
          </w:p>
        </w:tc>
      </w:tr>
      <w:tr w:rsidR="006D059C" w14:paraId="21C04723" w14:textId="77777777">
        <w:trPr>
          <w:jc w:val="center"/>
        </w:trPr>
        <w:tc>
          <w:tcPr>
            <w:tcW w:w="1987" w:type="dxa"/>
          </w:tcPr>
          <w:p w14:paraId="30ABFCEA" w14:textId="77777777" w:rsidR="006D059C" w:rsidRDefault="00000000">
            <w:pPr>
              <w:spacing w:after="0" w:line="240" w:lineRule="auto"/>
            </w:pPr>
            <w:r>
              <w:t>CC-03</w:t>
            </w:r>
          </w:p>
        </w:tc>
        <w:tc>
          <w:tcPr>
            <w:tcW w:w="1987" w:type="dxa"/>
          </w:tcPr>
          <w:p w14:paraId="511271D3" w14:textId="77777777" w:rsidR="006D059C" w:rsidRDefault="00000000">
            <w:pPr>
              <w:spacing w:after="0" w:line="240" w:lineRule="auto"/>
            </w:pPr>
            <w:r>
              <w:t>As an organizer, I want to create an event so that attendees can discover it.</w:t>
            </w:r>
          </w:p>
        </w:tc>
        <w:tc>
          <w:tcPr>
            <w:tcW w:w="1987" w:type="dxa"/>
          </w:tcPr>
          <w:p w14:paraId="4BA59D2B" w14:textId="77777777" w:rsidR="006D059C" w:rsidRDefault="00000000">
            <w:pPr>
              <w:spacing w:after="0" w:line="240" w:lineRule="auto"/>
            </w:pPr>
            <w:r>
              <w:t>AR</w:t>
            </w:r>
          </w:p>
        </w:tc>
        <w:tc>
          <w:tcPr>
            <w:tcW w:w="1987" w:type="dxa"/>
          </w:tcPr>
          <w:p w14:paraId="2B8B5B94" w14:textId="77777777" w:rsidR="006D059C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1987" w:type="dxa"/>
          </w:tcPr>
          <w:p w14:paraId="1C451841" w14:textId="77777777" w:rsidR="006D059C" w:rsidRDefault="00000000">
            <w:pPr>
              <w:spacing w:after="0" w:line="240" w:lineRule="auto"/>
            </w:pPr>
            <w:r>
              <w:t>5</w:t>
            </w:r>
          </w:p>
        </w:tc>
      </w:tr>
      <w:tr w:rsidR="006D059C" w14:paraId="116DB96F" w14:textId="77777777">
        <w:trPr>
          <w:jc w:val="center"/>
        </w:trPr>
        <w:tc>
          <w:tcPr>
            <w:tcW w:w="1987" w:type="dxa"/>
          </w:tcPr>
          <w:p w14:paraId="6875D52A" w14:textId="77777777" w:rsidR="006D059C" w:rsidRDefault="00000000">
            <w:pPr>
              <w:spacing w:after="0" w:line="240" w:lineRule="auto"/>
            </w:pPr>
            <w:r>
              <w:t>CC-04</w:t>
            </w:r>
          </w:p>
        </w:tc>
        <w:tc>
          <w:tcPr>
            <w:tcW w:w="1987" w:type="dxa"/>
          </w:tcPr>
          <w:p w14:paraId="0B7FA918" w14:textId="77777777" w:rsidR="006D059C" w:rsidRDefault="00000000">
            <w:pPr>
              <w:spacing w:after="0" w:line="240" w:lineRule="auto"/>
            </w:pPr>
            <w:r>
              <w:t>As an organizer, I want to view registered attendees so that I can manage participation.</w:t>
            </w:r>
          </w:p>
        </w:tc>
        <w:tc>
          <w:tcPr>
            <w:tcW w:w="1987" w:type="dxa"/>
          </w:tcPr>
          <w:p w14:paraId="3B86A25C" w14:textId="77777777" w:rsidR="006D059C" w:rsidRDefault="00000000">
            <w:pPr>
              <w:spacing w:after="0" w:line="240" w:lineRule="auto"/>
            </w:pPr>
            <w:r>
              <w:t>RM</w:t>
            </w:r>
          </w:p>
        </w:tc>
        <w:tc>
          <w:tcPr>
            <w:tcW w:w="1987" w:type="dxa"/>
          </w:tcPr>
          <w:p w14:paraId="370F7671" w14:textId="77777777" w:rsidR="006D059C" w:rsidRDefault="00000000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673FB0C7" w14:textId="77777777" w:rsidR="006D059C" w:rsidRDefault="00000000">
            <w:pPr>
              <w:spacing w:after="0" w:line="240" w:lineRule="auto"/>
            </w:pPr>
            <w:r>
              <w:t>5</w:t>
            </w:r>
          </w:p>
        </w:tc>
      </w:tr>
      <w:tr w:rsidR="006D059C" w14:paraId="20BE63F6" w14:textId="77777777">
        <w:trPr>
          <w:jc w:val="center"/>
        </w:trPr>
        <w:tc>
          <w:tcPr>
            <w:tcW w:w="1987" w:type="dxa"/>
          </w:tcPr>
          <w:p w14:paraId="396F8375" w14:textId="77777777" w:rsidR="006D059C" w:rsidRDefault="00000000">
            <w:pPr>
              <w:spacing w:after="0" w:line="240" w:lineRule="auto"/>
            </w:pPr>
            <w:r>
              <w:t>CC-05</w:t>
            </w:r>
          </w:p>
        </w:tc>
        <w:tc>
          <w:tcPr>
            <w:tcW w:w="1987" w:type="dxa"/>
          </w:tcPr>
          <w:p w14:paraId="0612F8D3" w14:textId="77777777" w:rsidR="006D059C" w:rsidRDefault="00000000">
            <w:pPr>
              <w:spacing w:after="0" w:line="240" w:lineRule="auto"/>
            </w:pPr>
            <w:r>
              <w:t>As an attendee, I want to see event status so that I know whether it is open or closed.</w:t>
            </w:r>
          </w:p>
        </w:tc>
        <w:tc>
          <w:tcPr>
            <w:tcW w:w="1987" w:type="dxa"/>
          </w:tcPr>
          <w:p w14:paraId="20E0578C" w14:textId="77777777" w:rsidR="006D059C" w:rsidRDefault="00000000">
            <w:pPr>
              <w:spacing w:after="0" w:line="240" w:lineRule="auto"/>
            </w:pPr>
            <w:r>
              <w:t>SK</w:t>
            </w:r>
          </w:p>
        </w:tc>
        <w:tc>
          <w:tcPr>
            <w:tcW w:w="1987" w:type="dxa"/>
          </w:tcPr>
          <w:p w14:paraId="598B65BB" w14:textId="77777777" w:rsidR="006D059C" w:rsidRDefault="00000000">
            <w:pPr>
              <w:spacing w:after="0" w:line="240" w:lineRule="auto"/>
            </w:pPr>
            <w:r>
              <w:t>Medium</w:t>
            </w:r>
          </w:p>
        </w:tc>
        <w:tc>
          <w:tcPr>
            <w:tcW w:w="1987" w:type="dxa"/>
          </w:tcPr>
          <w:p w14:paraId="53CAA8E6" w14:textId="77777777" w:rsidR="006D059C" w:rsidRDefault="00000000">
            <w:pPr>
              <w:spacing w:after="0" w:line="240" w:lineRule="auto"/>
            </w:pPr>
            <w:r>
              <w:t>3</w:t>
            </w:r>
          </w:p>
        </w:tc>
      </w:tr>
    </w:tbl>
    <w:p w14:paraId="430D9721" w14:textId="77777777" w:rsidR="006D059C" w:rsidRDefault="00000000">
      <w:r>
        <w:rPr>
          <w:noProof/>
        </w:rPr>
        <w:drawing>
          <wp:inline distT="0" distB="0" distL="114300" distR="114300" wp14:anchorId="7B390005" wp14:editId="54C2B321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A0C1" w14:textId="77777777" w:rsidR="006D059C" w:rsidRDefault="00000000">
      <w:pPr>
        <w:jc w:val="center"/>
      </w:pPr>
      <w:r>
        <w:rPr>
          <w:i/>
          <w:sz w:val="18"/>
        </w:rPr>
        <w:t>Figure 3. User stories with task ownership, priority and story-point estimates.</w:t>
      </w:r>
    </w:p>
    <w:p w14:paraId="6B030F29" w14:textId="77777777" w:rsidR="006D059C" w:rsidRDefault="00000000">
      <w:r>
        <w:br w:type="page"/>
      </w:r>
    </w:p>
    <w:p w14:paraId="6F698C41" w14:textId="77777777" w:rsidR="006D059C" w:rsidRDefault="00000000">
      <w:pPr>
        <w:pStyle w:val="Heading1"/>
      </w:pPr>
      <w:r>
        <w:t>5. Task Assignment and Sprint Workflow</w:t>
      </w:r>
    </w:p>
    <w:p w14:paraId="3F369D43" w14:textId="77777777" w:rsidR="006D059C" w:rsidRDefault="00000000">
      <w:r>
        <w:t>Tasks are assigned to team members using the initials AR, RM and SK. The board demonstrates collaboration by making responsibility visible and by moving cards through the sprint workflow.</w:t>
      </w:r>
    </w:p>
    <w:p w14:paraId="2D3BF2BA" w14:textId="77777777" w:rsidR="006D059C" w:rsidRDefault="00000000">
      <w:pPr>
        <w:pStyle w:val="Heading2"/>
      </w:pPr>
      <w:r>
        <w:t>5.1 Detailed Card</w:t>
      </w:r>
    </w:p>
    <w:p w14:paraId="6FDB85CF" w14:textId="77777777" w:rsidR="006D059C" w:rsidRDefault="00000000">
      <w:r>
        <w:t>CC-01 – Attendee Registration is selected as the detailed example. It is assigned to RM and estimated at 5 story points.</w:t>
      </w:r>
    </w:p>
    <w:p w14:paraId="53A957E6" w14:textId="77777777" w:rsidR="006D059C" w:rsidRDefault="00000000">
      <w:pPr>
        <w:pStyle w:val="Heading2"/>
      </w:pPr>
      <w:r>
        <w:t>Acceptance Checklist</w:t>
      </w:r>
    </w:p>
    <w:p w14:paraId="229DFC95" w14:textId="77777777" w:rsidR="006D059C" w:rsidRDefault="00000000">
      <w:pPr>
        <w:pStyle w:val="ListBullet"/>
      </w:pPr>
      <w:r>
        <w:t>Validate attendee name and email.</w:t>
      </w:r>
    </w:p>
    <w:p w14:paraId="21EF946E" w14:textId="77777777" w:rsidR="006D059C" w:rsidRDefault="00000000">
      <w:pPr>
        <w:pStyle w:val="ListBullet"/>
      </w:pPr>
      <w:r>
        <w:t>Select an available event.</w:t>
      </w:r>
    </w:p>
    <w:p w14:paraId="7F1E118E" w14:textId="77777777" w:rsidR="006D059C" w:rsidRDefault="00000000">
      <w:pPr>
        <w:pStyle w:val="ListBullet"/>
      </w:pPr>
      <w:r>
        <w:t>Submit registration.</w:t>
      </w:r>
    </w:p>
    <w:p w14:paraId="3F946D5F" w14:textId="77777777" w:rsidR="006D059C" w:rsidRDefault="00000000">
      <w:pPr>
        <w:pStyle w:val="ListBullet"/>
      </w:pPr>
      <w:r>
        <w:t>Display registration confirmation.</w:t>
      </w:r>
    </w:p>
    <w:p w14:paraId="3C34A7DC" w14:textId="77777777" w:rsidR="006D059C" w:rsidRDefault="00000000">
      <w:r>
        <w:rPr>
          <w:noProof/>
        </w:rPr>
        <w:drawing>
          <wp:inline distT="0" distB="0" distL="114300" distR="114300" wp14:anchorId="4C5EE7CF" wp14:editId="6FEFBC79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6E4D" w14:textId="77777777" w:rsidR="006D059C" w:rsidRDefault="00000000">
      <w:pPr>
        <w:jc w:val="center"/>
      </w:pPr>
      <w:r>
        <w:rPr>
          <w:i/>
          <w:sz w:val="18"/>
        </w:rPr>
        <w:t>Figure 4. Detailed Trello-style card showing checklist, assignee, workflow and story points.</w:t>
      </w:r>
    </w:p>
    <w:p w14:paraId="034C4F7A" w14:textId="77777777" w:rsidR="006D059C" w:rsidRDefault="00000000">
      <w:pPr>
        <w:pStyle w:val="Heading2"/>
      </w:pPr>
      <w:r>
        <w:t>5.2 Workflow</w:t>
      </w:r>
    </w:p>
    <w:p w14:paraId="2191A415" w14:textId="77777777" w:rsidR="006D059C" w:rsidRDefault="00000000">
      <w:r>
        <w:t>Backlog is used for ideas and unplanned requirements. To Do contains sprint-ready work. In Progress contains active development. Review contains work waiting for validation. Done contains completed and accepted work.</w:t>
      </w:r>
    </w:p>
    <w:p w14:paraId="6B508C46" w14:textId="77777777" w:rsidR="006D059C" w:rsidRDefault="00000000">
      <w:r>
        <w:br w:type="page"/>
      </w:r>
    </w:p>
    <w:p w14:paraId="0C2257B0" w14:textId="77777777" w:rsidR="006D059C" w:rsidRDefault="00000000">
      <w:pPr>
        <w:pStyle w:val="Heading1"/>
      </w:pPr>
      <w:r>
        <w:t>6. Sprint Summary and Evaluation</w:t>
      </w:r>
    </w:p>
    <w:p w14:paraId="1C8AB0F7" w14:textId="77777777" w:rsidR="006D059C" w:rsidRDefault="00000000">
      <w:r>
        <w:t>Sprint 1 contains all five user stories with a combined estimate of 21 story points.</w:t>
      </w:r>
    </w:p>
    <w:p w14:paraId="0FB3A5C9" w14:textId="77777777" w:rsidR="006D059C" w:rsidRDefault="00000000">
      <w:r>
        <w:rPr>
          <w:noProof/>
        </w:rPr>
        <w:drawing>
          <wp:inline distT="0" distB="0" distL="114300" distR="114300" wp14:anchorId="5B1E6AB6" wp14:editId="38F0B297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D061" w14:textId="77777777" w:rsidR="006D059C" w:rsidRDefault="00000000">
      <w:pPr>
        <w:jc w:val="center"/>
      </w:pPr>
      <w:r>
        <w:rPr>
          <w:i/>
          <w:sz w:val="18"/>
        </w:rPr>
        <w:t>Figure 5. Sprint summary showing story-point distribution and team ownership.</w:t>
      </w:r>
    </w:p>
    <w:p w14:paraId="66A61A90" w14:textId="77777777" w:rsidR="006D059C" w:rsidRDefault="00000000">
      <w:pPr>
        <w:pStyle w:val="Heading2"/>
      </w:pPr>
      <w:r>
        <w:t>6.1 Story Point Calculation</w:t>
      </w:r>
    </w:p>
    <w:p w14:paraId="0D55F3F0" w14:textId="77777777" w:rsidR="006D059C" w:rsidRDefault="00000000">
      <w:r>
        <w:t>Total story points = 5 + 3 + 5 + 5 + 3 = 21 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D059C" w14:paraId="2AD0C9E5" w14:textId="77777777">
        <w:trPr>
          <w:jc w:val="center"/>
        </w:trPr>
        <w:tc>
          <w:tcPr>
            <w:tcW w:w="4968" w:type="dxa"/>
            <w:shd w:val="clear" w:color="auto" w:fill="0E5A4F"/>
          </w:tcPr>
          <w:p w14:paraId="357BE7B3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0E5A4F"/>
          </w:tcPr>
          <w:p w14:paraId="6D7489A1" w14:textId="77777777" w:rsidR="006D059C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:rsidR="006D059C" w14:paraId="34FEC4D5" w14:textId="77777777">
        <w:trPr>
          <w:jc w:val="center"/>
        </w:trPr>
        <w:tc>
          <w:tcPr>
            <w:tcW w:w="4968" w:type="dxa"/>
          </w:tcPr>
          <w:p w14:paraId="26DE18F4" w14:textId="77777777" w:rsidR="006D059C" w:rsidRDefault="00000000">
            <w:pPr>
              <w:spacing w:after="0" w:line="240" w:lineRule="auto"/>
            </w:pPr>
            <w:r>
              <w:t>Board setup</w:t>
            </w:r>
          </w:p>
        </w:tc>
        <w:tc>
          <w:tcPr>
            <w:tcW w:w="4968" w:type="dxa"/>
          </w:tcPr>
          <w:p w14:paraId="31701C69" w14:textId="77777777" w:rsidR="006D059C" w:rsidRDefault="00000000">
            <w:pPr>
              <w:spacing w:after="0" w:line="240" w:lineRule="auto"/>
            </w:pPr>
            <w:r>
              <w:t>A dedicated Trello-style board is configured.</w:t>
            </w:r>
          </w:p>
        </w:tc>
      </w:tr>
      <w:tr w:rsidR="006D059C" w14:paraId="16BBCD3B" w14:textId="77777777">
        <w:trPr>
          <w:jc w:val="center"/>
        </w:trPr>
        <w:tc>
          <w:tcPr>
            <w:tcW w:w="4968" w:type="dxa"/>
          </w:tcPr>
          <w:p w14:paraId="2CD1ED4E" w14:textId="77777777" w:rsidR="006D059C" w:rsidRDefault="00000000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0C899F95" w14:textId="77777777" w:rsidR="006D059C" w:rsidRDefault="00000000">
            <w:pPr>
              <w:spacing w:after="0" w:line="240" w:lineRule="auto"/>
            </w:pPr>
            <w:r>
              <w:t>Five clear user stories are documented.</w:t>
            </w:r>
          </w:p>
        </w:tc>
      </w:tr>
      <w:tr w:rsidR="006D059C" w14:paraId="33513FBA" w14:textId="77777777">
        <w:trPr>
          <w:jc w:val="center"/>
        </w:trPr>
        <w:tc>
          <w:tcPr>
            <w:tcW w:w="4968" w:type="dxa"/>
          </w:tcPr>
          <w:p w14:paraId="3DBD0974" w14:textId="77777777" w:rsidR="006D059C" w:rsidRDefault="00000000">
            <w:pPr>
              <w:spacing w:after="0" w:line="240" w:lineRule="auto"/>
            </w:pPr>
            <w:r>
              <w:t>Task assignment</w:t>
            </w:r>
          </w:p>
        </w:tc>
        <w:tc>
          <w:tcPr>
            <w:tcW w:w="4968" w:type="dxa"/>
          </w:tcPr>
          <w:p w14:paraId="182089C0" w14:textId="77777777" w:rsidR="006D059C" w:rsidRDefault="00000000">
            <w:pPr>
              <w:spacing w:after="0" w:line="240" w:lineRule="auto"/>
            </w:pPr>
            <w:r>
              <w:t>Cards have identifiable team owners.</w:t>
            </w:r>
          </w:p>
        </w:tc>
      </w:tr>
      <w:tr w:rsidR="006D059C" w14:paraId="132506CB" w14:textId="77777777">
        <w:trPr>
          <w:jc w:val="center"/>
        </w:trPr>
        <w:tc>
          <w:tcPr>
            <w:tcW w:w="4968" w:type="dxa"/>
          </w:tcPr>
          <w:p w14:paraId="4F068628" w14:textId="77777777" w:rsidR="006D059C" w:rsidRDefault="00000000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4855803A" w14:textId="77777777" w:rsidR="006D059C" w:rsidRDefault="00000000">
            <w:pPr>
              <w:spacing w:after="0" w:line="240" w:lineRule="auto"/>
            </w:pPr>
            <w:r>
              <w:t>Cards move through defined Agile stages.</w:t>
            </w:r>
          </w:p>
        </w:tc>
      </w:tr>
      <w:tr w:rsidR="006D059C" w14:paraId="5B123EFF" w14:textId="77777777">
        <w:trPr>
          <w:jc w:val="center"/>
        </w:trPr>
        <w:tc>
          <w:tcPr>
            <w:tcW w:w="4968" w:type="dxa"/>
          </w:tcPr>
          <w:p w14:paraId="0E82456F" w14:textId="77777777" w:rsidR="006D059C" w:rsidRDefault="00000000">
            <w:pPr>
              <w:spacing w:after="0" w:line="240" w:lineRule="auto"/>
            </w:pPr>
            <w:r>
              <w:t>Collaboration</w:t>
            </w:r>
          </w:p>
        </w:tc>
        <w:tc>
          <w:tcPr>
            <w:tcW w:w="4968" w:type="dxa"/>
          </w:tcPr>
          <w:p w14:paraId="36AE62D4" w14:textId="77777777" w:rsidR="006D059C" w:rsidRDefault="00000000">
            <w:pPr>
              <w:spacing w:after="0" w:line="240" w:lineRule="auto"/>
            </w:pPr>
            <w:r>
              <w:t>Responsibilities and progress are visible to the team.</w:t>
            </w:r>
          </w:p>
        </w:tc>
      </w:tr>
      <w:tr w:rsidR="006D059C" w14:paraId="08E62082" w14:textId="77777777">
        <w:trPr>
          <w:jc w:val="center"/>
        </w:trPr>
        <w:tc>
          <w:tcPr>
            <w:tcW w:w="4968" w:type="dxa"/>
          </w:tcPr>
          <w:p w14:paraId="6607B0A0" w14:textId="77777777" w:rsidR="006D059C" w:rsidRDefault="00000000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500FCADB" w14:textId="77777777" w:rsidR="006D059C" w:rsidRDefault="00000000">
            <w:pPr>
              <w:spacing w:after="0" w:line="240" w:lineRule="auto"/>
            </w:pPr>
            <w:r>
              <w:t>Sprint summary shows points and current status.</w:t>
            </w:r>
          </w:p>
        </w:tc>
      </w:tr>
    </w:tbl>
    <w:p w14:paraId="7F79D2BF" w14:textId="77777777" w:rsidR="006D059C" w:rsidRDefault="00000000">
      <w:pPr>
        <w:pStyle w:val="Heading1"/>
      </w:pPr>
      <w:r>
        <w:t>7. Conclusion</w:t>
      </w:r>
    </w:p>
    <w:p w14:paraId="7F96DA13" w14:textId="77777777" w:rsidR="006D059C" w:rsidRDefault="00000000">
      <w:r>
        <w:t xml:space="preserve">Experiment 3 demonstrates how Trello can support Agile project management through visual boards, user stories, task assignments and sprint workflows. The </w:t>
      </w:r>
      <w:proofErr w:type="spellStart"/>
      <w:r>
        <w:t>CampusConnect</w:t>
      </w:r>
      <w:proofErr w:type="spellEnd"/>
      <w:r>
        <w:t xml:space="preserve"> case study shows how a team can organize work, assign responsibility, track progress and evaluate sprint completion using a collaborative board.</w:t>
      </w:r>
    </w:p>
    <w:p w14:paraId="5939124C" w14:textId="77777777" w:rsidR="006D059C" w:rsidRDefault="00000000">
      <w:pPr>
        <w:pStyle w:val="Heading1"/>
      </w:pPr>
      <w:r>
        <w:t>8. Independence of Experiment</w:t>
      </w:r>
    </w:p>
    <w:p w14:paraId="7D7FD023" w14:textId="77777777" w:rsidR="006D059C" w:rsidRDefault="00000000">
      <w:r>
        <w:t>This is a standalone Experiment 3. Its case study, project board, screenshots, users, tasks and terminology are independent of all previous experiments.</w:t>
      </w:r>
    </w:p>
    <w:sectPr w:rsidR="006D059C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FAA5" w14:textId="77777777" w:rsidR="007A5D90" w:rsidRDefault="007A5D90">
      <w:pPr>
        <w:spacing w:line="240" w:lineRule="auto"/>
      </w:pPr>
      <w:r>
        <w:separator/>
      </w:r>
    </w:p>
  </w:endnote>
  <w:endnote w:type="continuationSeparator" w:id="0">
    <w:p w14:paraId="7012DF15" w14:textId="77777777" w:rsidR="007A5D90" w:rsidRDefault="007A5D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B4B7" w14:textId="77777777" w:rsidR="007A5D90" w:rsidRDefault="007A5D90">
      <w:pPr>
        <w:spacing w:after="0"/>
      </w:pPr>
      <w:r>
        <w:separator/>
      </w:r>
    </w:p>
  </w:footnote>
  <w:footnote w:type="continuationSeparator" w:id="0">
    <w:p w14:paraId="53003364" w14:textId="77777777" w:rsidR="007A5D90" w:rsidRDefault="007A5D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46813311">
    <w:abstractNumId w:val="5"/>
  </w:num>
  <w:num w:numId="2" w16cid:durableId="1205747772">
    <w:abstractNumId w:val="3"/>
  </w:num>
  <w:num w:numId="3" w16cid:durableId="973293998">
    <w:abstractNumId w:val="2"/>
  </w:num>
  <w:num w:numId="4" w16cid:durableId="13771258">
    <w:abstractNumId w:val="4"/>
  </w:num>
  <w:num w:numId="5" w16cid:durableId="987131094">
    <w:abstractNumId w:val="1"/>
  </w:num>
  <w:num w:numId="6" w16cid:durableId="9444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589"/>
    <w:rsid w:val="00326F90"/>
    <w:rsid w:val="006D059C"/>
    <w:rsid w:val="007A5D90"/>
    <w:rsid w:val="00AA1D8D"/>
    <w:rsid w:val="00B47730"/>
    <w:rsid w:val="00C81A70"/>
    <w:rsid w:val="00CB0664"/>
    <w:rsid w:val="00FC693F"/>
    <w:rsid w:val="40B9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BDF84"/>
  <w14:defaultImageDpi w14:val="300"/>
  <w15:docId w15:val="{3629BBCC-4E1B-4561-9D3A-2D6FC1D4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PATNAIKUNI SAI PRIYATAM 2420030608</cp:lastModifiedBy>
  <cp:revision>2</cp:revision>
  <dcterms:created xsi:type="dcterms:W3CDTF">2013-12-23T23:15:00Z</dcterms:created>
  <dcterms:modified xsi:type="dcterms:W3CDTF">2026-10-13T04:10:00Z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D036B7C3F26D47F28AB5D8E47F324892_12</vt:lpwstr>
  </property>
</Properties>
</file>